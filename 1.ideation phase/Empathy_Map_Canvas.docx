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36970" w14:textId="77777777" w:rsidR="001E5B11" w:rsidRDefault="00000000">
      <w:pPr>
        <w:jc w:val="center"/>
      </w:pPr>
      <w:r>
        <w:rPr>
          <w:b/>
          <w:sz w:val="36"/>
        </w:rPr>
        <w:t>Ideation Phase</w:t>
      </w:r>
    </w:p>
    <w:p w14:paraId="59A09C84" w14:textId="77777777" w:rsidR="001E5B11" w:rsidRDefault="00000000">
      <w:pPr>
        <w:jc w:val="center"/>
      </w:pPr>
      <w:r>
        <w:rPr>
          <w:b/>
          <w:sz w:val="30"/>
        </w:rPr>
        <w:t>Empathize &amp; Discover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1E5B11" w14:paraId="155BC4DA" w14:textId="77777777">
        <w:tc>
          <w:tcPr>
            <w:tcW w:w="5328" w:type="dxa"/>
            <w:vAlign w:val="center"/>
          </w:tcPr>
          <w:p w14:paraId="01A161F4" w14:textId="77777777" w:rsidR="001E5B11" w:rsidRDefault="00000000">
            <w:pPr>
              <w:spacing w:after="0" w:line="240" w:lineRule="auto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5328" w:type="dxa"/>
            <w:vAlign w:val="center"/>
          </w:tcPr>
          <w:p w14:paraId="273773A2" w14:textId="50BD1F48" w:rsidR="001E5B11" w:rsidRDefault="00000000">
            <w:pPr>
              <w:spacing w:after="0" w:line="240" w:lineRule="auto"/>
            </w:pPr>
            <w:r>
              <w:rPr>
                <w:sz w:val="20"/>
              </w:rPr>
              <w:t>2</w:t>
            </w:r>
            <w:r w:rsidR="001A6168">
              <w:rPr>
                <w:sz w:val="20"/>
              </w:rPr>
              <w:t>6</w:t>
            </w:r>
            <w:r>
              <w:rPr>
                <w:sz w:val="20"/>
                <w:lang w:val="en-IN"/>
              </w:rPr>
              <w:t xml:space="preserve"> </w:t>
            </w:r>
            <w:r>
              <w:rPr>
                <w:sz w:val="20"/>
              </w:rPr>
              <w:t>September 2026</w:t>
            </w:r>
          </w:p>
        </w:tc>
      </w:tr>
      <w:tr w:rsidR="001E5B11" w14:paraId="7278DA06" w14:textId="77777777">
        <w:tc>
          <w:tcPr>
            <w:tcW w:w="5328" w:type="dxa"/>
            <w:vAlign w:val="center"/>
          </w:tcPr>
          <w:p w14:paraId="7C9BAA9B" w14:textId="77777777" w:rsidR="001E5B11" w:rsidRDefault="00000000">
            <w:pPr>
              <w:spacing w:after="0" w:line="240" w:lineRule="auto"/>
            </w:pPr>
            <w:r>
              <w:rPr>
                <w:b/>
                <w:sz w:val="20"/>
              </w:rPr>
              <w:t>Team ID</w:t>
            </w:r>
          </w:p>
        </w:tc>
        <w:tc>
          <w:tcPr>
            <w:tcW w:w="5328" w:type="dxa"/>
            <w:vAlign w:val="center"/>
          </w:tcPr>
          <w:p w14:paraId="7AED08D5" w14:textId="064B0E62" w:rsidR="001E5B11" w:rsidRDefault="00000000">
            <w:pPr>
              <w:spacing w:after="0" w:line="240" w:lineRule="auto"/>
            </w:pPr>
            <w:r>
              <w:t>SWTID-2026-</w:t>
            </w:r>
            <w:r w:rsidR="001A6168">
              <w:t>7797</w:t>
            </w:r>
          </w:p>
        </w:tc>
      </w:tr>
      <w:tr w:rsidR="001E5B11" w14:paraId="619100B5" w14:textId="77777777">
        <w:tc>
          <w:tcPr>
            <w:tcW w:w="5328" w:type="dxa"/>
            <w:vAlign w:val="center"/>
          </w:tcPr>
          <w:p w14:paraId="215101C1" w14:textId="77777777" w:rsidR="001E5B11" w:rsidRDefault="00000000">
            <w:pPr>
              <w:spacing w:after="0" w:line="240" w:lineRule="auto"/>
            </w:pPr>
            <w:r>
              <w:rPr>
                <w:b/>
                <w:sz w:val="20"/>
              </w:rPr>
              <w:t>Project Name</w:t>
            </w:r>
          </w:p>
        </w:tc>
        <w:tc>
          <w:tcPr>
            <w:tcW w:w="5328" w:type="dxa"/>
            <w:vAlign w:val="center"/>
          </w:tcPr>
          <w:p w14:paraId="3BBD2068" w14:textId="77777777" w:rsidR="001E5B11" w:rsidRDefault="00000000">
            <w:pPr>
              <w:spacing w:after="0" w:line="240" w:lineRule="auto"/>
            </w:pPr>
            <w:r>
              <w:rPr>
                <w:sz w:val="20"/>
              </w:rPr>
              <w:t>Script-Controlled ACL – Restrict Record Access Based on Field Value</w:t>
            </w:r>
          </w:p>
        </w:tc>
      </w:tr>
      <w:tr w:rsidR="001E5B11" w14:paraId="55F1695B" w14:textId="77777777">
        <w:tc>
          <w:tcPr>
            <w:tcW w:w="5328" w:type="dxa"/>
            <w:vAlign w:val="center"/>
          </w:tcPr>
          <w:p w14:paraId="12D5122C" w14:textId="77777777" w:rsidR="001E5B11" w:rsidRDefault="00000000">
            <w:pPr>
              <w:spacing w:after="0" w:line="240" w:lineRule="auto"/>
            </w:pPr>
            <w:r>
              <w:rPr>
                <w:b/>
                <w:sz w:val="20"/>
              </w:rPr>
              <w:t>Maximum Marks</w:t>
            </w:r>
          </w:p>
        </w:tc>
        <w:tc>
          <w:tcPr>
            <w:tcW w:w="5328" w:type="dxa"/>
            <w:vAlign w:val="center"/>
          </w:tcPr>
          <w:p w14:paraId="1326E37A" w14:textId="77777777" w:rsidR="001E5B11" w:rsidRDefault="00000000">
            <w:pPr>
              <w:spacing w:after="0" w:line="240" w:lineRule="auto"/>
            </w:pPr>
            <w:r>
              <w:rPr>
                <w:sz w:val="20"/>
              </w:rPr>
              <w:t>4 Marks</w:t>
            </w:r>
          </w:p>
        </w:tc>
      </w:tr>
    </w:tbl>
    <w:p w14:paraId="29639E14" w14:textId="77777777" w:rsidR="001E5B11" w:rsidRDefault="001E5B11"/>
    <w:p w14:paraId="6DB42CD2" w14:textId="77777777" w:rsidR="001E5B11" w:rsidRDefault="00000000">
      <w:r>
        <w:rPr>
          <w:b/>
          <w:sz w:val="28"/>
        </w:rPr>
        <w:t>Empathy Map Canvas</w:t>
      </w:r>
    </w:p>
    <w:p w14:paraId="34286009" w14:textId="77777777" w:rsidR="001E5B11" w:rsidRDefault="00000000">
      <w:pPr>
        <w:spacing w:after="120"/>
      </w:pPr>
      <w:r>
        <w:t>Primary user: EEE branch user who needs access to Institution Details records. The map focuses on the user's experience with role-based, field-value-controlled access.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1E5B11" w14:paraId="54AF06FD" w14:textId="77777777">
        <w:tc>
          <w:tcPr>
            <w:tcW w:w="5256" w:type="dxa"/>
          </w:tcPr>
          <w:p w14:paraId="0BF91AE8" w14:textId="77777777" w:rsidR="001E5B11" w:rsidRDefault="00000000">
            <w:pPr>
              <w:spacing w:after="0" w:line="240" w:lineRule="auto"/>
              <w:jc w:val="center"/>
            </w:pPr>
            <w:proofErr w:type="gramStart"/>
            <w:r>
              <w:rPr>
                <w:b/>
                <w:sz w:val="24"/>
              </w:rPr>
              <w:t>SAYS</w:t>
            </w:r>
            <w:proofErr w:type="gramEnd"/>
          </w:p>
          <w:p w14:paraId="6E89DD64" w14:textId="77777777" w:rsidR="001E5B11" w:rsidRDefault="00000000">
            <w:pPr>
              <w:pStyle w:val="ListBullet"/>
              <w:spacing w:after="40" w:line="240" w:lineRule="auto"/>
            </w:pPr>
            <w:r>
              <w:rPr>
                <w:sz w:val="20"/>
              </w:rPr>
              <w:t>“I need to view the records relevant to my EEE branch.”</w:t>
            </w:r>
          </w:p>
          <w:p w14:paraId="39FF3E7D" w14:textId="77777777" w:rsidR="001E5B11" w:rsidRDefault="00000000">
            <w:pPr>
              <w:pStyle w:val="ListBullet"/>
              <w:spacing w:after="40" w:line="240" w:lineRule="auto"/>
            </w:pPr>
            <w:r>
              <w:rPr>
                <w:sz w:val="20"/>
              </w:rPr>
              <w:t>“I should be able to access records only when I have the required role.”</w:t>
            </w:r>
          </w:p>
          <w:p w14:paraId="100D1050" w14:textId="77777777" w:rsidR="001E5B11" w:rsidRDefault="00000000">
            <w:pPr>
              <w:pStyle w:val="ListBullet"/>
              <w:spacing w:after="40" w:line="240" w:lineRule="auto"/>
            </w:pPr>
            <w:r>
              <w:rPr>
                <w:sz w:val="20"/>
              </w:rPr>
              <w:t>“I need clear access rules for viewing and modifying records.”</w:t>
            </w:r>
          </w:p>
        </w:tc>
        <w:tc>
          <w:tcPr>
            <w:tcW w:w="5256" w:type="dxa"/>
          </w:tcPr>
          <w:p w14:paraId="60378ACD" w14:textId="77777777" w:rsidR="001E5B11" w:rsidRDefault="00000000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THINKS</w:t>
            </w:r>
          </w:p>
          <w:p w14:paraId="4DD4CE16" w14:textId="77777777" w:rsidR="001E5B11" w:rsidRDefault="00000000">
            <w:pPr>
              <w:pStyle w:val="ListBullet"/>
              <w:spacing w:after="40" w:line="240" w:lineRule="auto"/>
            </w:pPr>
            <w:r>
              <w:rPr>
                <w:sz w:val="20"/>
              </w:rPr>
              <w:t>“My branch-specific records should be protected from unauthorized users.”</w:t>
            </w:r>
          </w:p>
          <w:p w14:paraId="77F3063E" w14:textId="77777777" w:rsidR="001E5B11" w:rsidRDefault="00000000">
            <w:pPr>
              <w:pStyle w:val="ListBullet"/>
              <w:spacing w:after="40" w:line="240" w:lineRule="auto"/>
            </w:pPr>
            <w:r>
              <w:rPr>
                <w:sz w:val="20"/>
              </w:rPr>
              <w:t>“The ACL should check my role and the record's Branch value.”</w:t>
            </w:r>
          </w:p>
          <w:p w14:paraId="41437A13" w14:textId="77777777" w:rsidR="001E5B11" w:rsidRDefault="00000000">
            <w:pPr>
              <w:pStyle w:val="ListBullet"/>
              <w:spacing w:after="40" w:line="240" w:lineRule="auto"/>
            </w:pPr>
            <w:r>
              <w:rPr>
                <w:sz w:val="20"/>
              </w:rPr>
              <w:t>“Administrators should retain full access when required.”</w:t>
            </w:r>
          </w:p>
        </w:tc>
      </w:tr>
      <w:tr w:rsidR="001E5B11" w14:paraId="2B6DB1C0" w14:textId="77777777">
        <w:tc>
          <w:tcPr>
            <w:tcW w:w="5256" w:type="dxa"/>
          </w:tcPr>
          <w:p w14:paraId="59ABFAD0" w14:textId="77777777" w:rsidR="001E5B11" w:rsidRDefault="00000000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DOES</w:t>
            </w:r>
          </w:p>
          <w:p w14:paraId="35C1F4C6" w14:textId="77777777" w:rsidR="001E5B11" w:rsidRDefault="00000000">
            <w:pPr>
              <w:pStyle w:val="ListBullet"/>
              <w:spacing w:after="40" w:line="240" w:lineRule="auto"/>
            </w:pPr>
            <w:r>
              <w:rPr>
                <w:sz w:val="20"/>
              </w:rPr>
              <w:t>Logs in and opens the Student/Institution Details records.</w:t>
            </w:r>
          </w:p>
          <w:p w14:paraId="6CD82964" w14:textId="77777777" w:rsidR="001E5B11" w:rsidRDefault="00000000">
            <w:pPr>
              <w:pStyle w:val="ListBullet"/>
              <w:spacing w:after="40" w:line="240" w:lineRule="auto"/>
            </w:pPr>
            <w:r>
              <w:rPr>
                <w:sz w:val="20"/>
              </w:rPr>
              <w:t>Attempts to view records with different Branch values such as ECE, EEE and CSE.</w:t>
            </w:r>
          </w:p>
          <w:p w14:paraId="3BB8DCE3" w14:textId="77777777" w:rsidR="001E5B11" w:rsidRDefault="00000000">
            <w:pPr>
              <w:pStyle w:val="ListBullet"/>
              <w:spacing w:after="40" w:line="240" w:lineRule="auto"/>
            </w:pPr>
            <w:proofErr w:type="gramStart"/>
            <w:r>
              <w:rPr>
                <w:sz w:val="20"/>
              </w:rPr>
              <w:t>Uses</w:t>
            </w:r>
            <w:proofErr w:type="gramEnd"/>
            <w:r>
              <w:rPr>
                <w:sz w:val="20"/>
              </w:rPr>
              <w:t xml:space="preserve"> the available permissions to view, create, edit or delete records.</w:t>
            </w:r>
          </w:p>
        </w:tc>
        <w:tc>
          <w:tcPr>
            <w:tcW w:w="5256" w:type="dxa"/>
          </w:tcPr>
          <w:p w14:paraId="3DFEB82C" w14:textId="77777777" w:rsidR="001E5B11" w:rsidRDefault="00000000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FEELS</w:t>
            </w:r>
          </w:p>
          <w:p w14:paraId="6FEC434D" w14:textId="77777777" w:rsidR="001E5B11" w:rsidRDefault="00000000">
            <w:pPr>
              <w:pStyle w:val="ListBullet"/>
              <w:spacing w:after="40" w:line="240" w:lineRule="auto"/>
            </w:pPr>
            <w:r>
              <w:rPr>
                <w:sz w:val="20"/>
              </w:rPr>
              <w:t>Concerned about unauthorized access to records.</w:t>
            </w:r>
          </w:p>
          <w:p w14:paraId="55DEE093" w14:textId="77777777" w:rsidR="001E5B11" w:rsidRDefault="00000000">
            <w:pPr>
              <w:pStyle w:val="ListBullet"/>
              <w:spacing w:after="40" w:line="240" w:lineRule="auto"/>
            </w:pPr>
            <w:r>
              <w:rPr>
                <w:sz w:val="20"/>
              </w:rPr>
              <w:t>Confident when access is limited to the intended branch and role.</w:t>
            </w:r>
          </w:p>
          <w:p w14:paraId="625A4E21" w14:textId="77777777" w:rsidR="001E5B11" w:rsidRDefault="00000000">
            <w:pPr>
              <w:pStyle w:val="ListBullet"/>
              <w:spacing w:after="40" w:line="240" w:lineRule="auto"/>
            </w:pPr>
            <w:r>
              <w:rPr>
                <w:sz w:val="20"/>
              </w:rPr>
              <w:t>Frustrated when a required record or action is blocked unexpectedly.</w:t>
            </w:r>
          </w:p>
          <w:p w14:paraId="3D7422F4" w14:textId="77777777" w:rsidR="001E5B11" w:rsidRDefault="00000000">
            <w:pPr>
              <w:pStyle w:val="ListBullet"/>
              <w:spacing w:after="40" w:line="240" w:lineRule="auto"/>
            </w:pPr>
            <w:r>
              <w:rPr>
                <w:sz w:val="20"/>
              </w:rPr>
              <w:t>Reassured when administrators can retain full access.</w:t>
            </w:r>
          </w:p>
        </w:tc>
      </w:tr>
    </w:tbl>
    <w:p w14:paraId="2A48D4B0" w14:textId="77777777" w:rsidR="001E5B11" w:rsidRDefault="001E5B11"/>
    <w:p w14:paraId="471437C8" w14:textId="77777777" w:rsidR="001E5B11" w:rsidRDefault="00000000">
      <w:pPr>
        <w:jc w:val="center"/>
      </w:pPr>
      <w:r>
        <w:rPr>
          <w:b/>
          <w:sz w:val="24"/>
        </w:rPr>
        <w:t>USER NEEDS / PAINS / GAINS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1E5B11" w14:paraId="4101D857" w14:textId="77777777">
        <w:tc>
          <w:tcPr>
            <w:tcW w:w="5328" w:type="dxa"/>
          </w:tcPr>
          <w:p w14:paraId="6DACD74F" w14:textId="77777777" w:rsidR="001E5B11" w:rsidRDefault="00000000">
            <w:pPr>
              <w:spacing w:after="0" w:line="240" w:lineRule="auto"/>
            </w:pPr>
            <w:r>
              <w:rPr>
                <w:b/>
                <w:sz w:val="19"/>
              </w:rPr>
              <w:t>PAINS</w:t>
            </w:r>
          </w:p>
        </w:tc>
        <w:tc>
          <w:tcPr>
            <w:tcW w:w="5328" w:type="dxa"/>
          </w:tcPr>
          <w:p w14:paraId="1ACCE1DF" w14:textId="77777777" w:rsidR="001E5B11" w:rsidRDefault="00000000">
            <w:pPr>
              <w:spacing w:after="0" w:line="240" w:lineRule="auto"/>
            </w:pPr>
            <w:r>
              <w:rPr>
                <w:sz w:val="19"/>
              </w:rPr>
              <w:t>• Unauthorized users may see sensitive records if access rules are not enforced.</w:t>
            </w:r>
            <w:r>
              <w:rPr>
                <w:sz w:val="19"/>
              </w:rPr>
              <w:br/>
              <w:t>• Users may be unable to perform actions when required roles are missing.</w:t>
            </w:r>
            <w:r>
              <w:rPr>
                <w:sz w:val="19"/>
              </w:rPr>
              <w:br/>
              <w:t xml:space="preserve">• Different permissions for </w:t>
            </w:r>
            <w:proofErr w:type="gramStart"/>
            <w:r>
              <w:rPr>
                <w:sz w:val="19"/>
              </w:rPr>
              <w:t>read</w:t>
            </w:r>
            <w:proofErr w:type="gramEnd"/>
            <w:r>
              <w:rPr>
                <w:sz w:val="19"/>
              </w:rPr>
              <w:t xml:space="preserve">, </w:t>
            </w:r>
            <w:proofErr w:type="gramStart"/>
            <w:r>
              <w:rPr>
                <w:sz w:val="19"/>
              </w:rPr>
              <w:t>create</w:t>
            </w:r>
            <w:proofErr w:type="gramEnd"/>
            <w:r>
              <w:rPr>
                <w:sz w:val="19"/>
              </w:rPr>
              <w:t xml:space="preserve">, </w:t>
            </w:r>
            <w:proofErr w:type="gramStart"/>
            <w:r>
              <w:rPr>
                <w:sz w:val="19"/>
              </w:rPr>
              <w:t>write</w:t>
            </w:r>
            <w:proofErr w:type="gramEnd"/>
            <w:r>
              <w:rPr>
                <w:sz w:val="19"/>
              </w:rPr>
              <w:t xml:space="preserve"> and </w:t>
            </w:r>
            <w:proofErr w:type="gramStart"/>
            <w:r>
              <w:rPr>
                <w:sz w:val="19"/>
              </w:rPr>
              <w:t>delete</w:t>
            </w:r>
            <w:proofErr w:type="gramEnd"/>
            <w:r>
              <w:rPr>
                <w:sz w:val="19"/>
              </w:rPr>
              <w:t xml:space="preserve"> can be confusing.</w:t>
            </w:r>
          </w:p>
        </w:tc>
      </w:tr>
      <w:tr w:rsidR="001E5B11" w14:paraId="4832049A" w14:textId="77777777">
        <w:tc>
          <w:tcPr>
            <w:tcW w:w="5328" w:type="dxa"/>
          </w:tcPr>
          <w:p w14:paraId="7ED56183" w14:textId="77777777" w:rsidR="001E5B11" w:rsidRDefault="00000000">
            <w:pPr>
              <w:spacing w:after="0" w:line="240" w:lineRule="auto"/>
            </w:pPr>
            <w:r>
              <w:rPr>
                <w:b/>
                <w:sz w:val="19"/>
              </w:rPr>
              <w:t>NEEDS</w:t>
            </w:r>
          </w:p>
        </w:tc>
        <w:tc>
          <w:tcPr>
            <w:tcW w:w="5328" w:type="dxa"/>
          </w:tcPr>
          <w:p w14:paraId="5B0ACB9C" w14:textId="77777777" w:rsidR="001E5B11" w:rsidRDefault="00000000">
            <w:pPr>
              <w:spacing w:after="0" w:line="240" w:lineRule="auto"/>
            </w:pPr>
            <w:r>
              <w:rPr>
                <w:sz w:val="19"/>
              </w:rPr>
              <w:t>• Branch-based record visibility.</w:t>
            </w:r>
            <w:r>
              <w:rPr>
                <w:sz w:val="19"/>
              </w:rPr>
              <w:br/>
              <w:t>• Role-based permissions for each operation.</w:t>
            </w:r>
            <w:r>
              <w:rPr>
                <w:sz w:val="19"/>
              </w:rPr>
              <w:br/>
              <w:t xml:space="preserve">• Consistent and understandable access </w:t>
            </w:r>
            <w:proofErr w:type="spellStart"/>
            <w:r>
              <w:rPr>
                <w:sz w:val="19"/>
              </w:rPr>
              <w:t>behaviour</w:t>
            </w:r>
            <w:proofErr w:type="spellEnd"/>
            <w:r>
              <w:rPr>
                <w:sz w:val="19"/>
              </w:rPr>
              <w:t>.</w:t>
            </w:r>
            <w:r>
              <w:rPr>
                <w:sz w:val="19"/>
              </w:rPr>
              <w:br/>
              <w:t>• Administrator access for overall management.</w:t>
            </w:r>
          </w:p>
        </w:tc>
      </w:tr>
      <w:tr w:rsidR="001E5B11" w14:paraId="7D2CD12A" w14:textId="77777777">
        <w:tc>
          <w:tcPr>
            <w:tcW w:w="5328" w:type="dxa"/>
          </w:tcPr>
          <w:p w14:paraId="41E7551F" w14:textId="77777777" w:rsidR="001E5B11" w:rsidRDefault="00000000">
            <w:pPr>
              <w:spacing w:after="0" w:line="240" w:lineRule="auto"/>
            </w:pPr>
            <w:r>
              <w:rPr>
                <w:b/>
                <w:sz w:val="19"/>
              </w:rPr>
              <w:t>GAINS</w:t>
            </w:r>
          </w:p>
        </w:tc>
        <w:tc>
          <w:tcPr>
            <w:tcW w:w="5328" w:type="dxa"/>
          </w:tcPr>
          <w:p w14:paraId="62B9638C" w14:textId="77777777" w:rsidR="001E5B11" w:rsidRDefault="00000000">
            <w:pPr>
              <w:spacing w:after="0" w:line="240" w:lineRule="auto"/>
            </w:pPr>
            <w:r>
              <w:rPr>
                <w:sz w:val="19"/>
              </w:rPr>
              <w:t>• Only EEE branch records are visible to the intended role in the read scenario.</w:t>
            </w:r>
            <w:r>
              <w:rPr>
                <w:sz w:val="19"/>
              </w:rPr>
              <w:br/>
              <w:t>• Permissions can be extended step-by-step using bb1, bb2, bb3 and bb4.</w:t>
            </w:r>
            <w:r>
              <w:rPr>
                <w:sz w:val="19"/>
              </w:rPr>
              <w:br/>
              <w:t>• Sensitive data is protected from unauthorized viewing, modification, creation and deletion.</w:t>
            </w:r>
          </w:p>
        </w:tc>
      </w:tr>
    </w:tbl>
    <w:p w14:paraId="3B613A42" w14:textId="77777777" w:rsidR="001E5B11" w:rsidRDefault="001E5B11"/>
    <w:p w14:paraId="1C04D583" w14:textId="77777777" w:rsidR="001E5B11" w:rsidRDefault="00000000">
      <w:r>
        <w:rPr>
          <w:b/>
        </w:rPr>
        <w:t>Empathy Insight</w:t>
      </w:r>
    </w:p>
    <w:p w14:paraId="007FCCC6" w14:textId="77777777" w:rsidR="001E5B11" w:rsidRDefault="00000000">
      <w:r>
        <w:lastRenderedPageBreak/>
        <w:t>The user needs secure, predictable access to Institution Details records. The project addresses this by combining user roles with record-level ACL rules and, for the read scenario, a Branch = EEE data condition. The project documentation states that the overall ACL setup is intended to control READ, CREATE, WRITE and DELETE operations.</w:t>
      </w:r>
    </w:p>
    <w:p w14:paraId="41DF74A9" w14:textId="77777777" w:rsidR="001E5B11" w:rsidRDefault="00000000">
      <w:r>
        <w:rPr>
          <w:b/>
        </w:rPr>
        <w:t xml:space="preserve">Source basis: </w:t>
      </w:r>
      <w:r>
        <w:t>Project document and the provided Empathy Map Canvas template.</w:t>
      </w:r>
    </w:p>
    <w:sectPr w:rsidR="001E5B11">
      <w:footerReference w:type="default" r:id="rId8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9333B" w14:textId="77777777" w:rsidR="00ED28AB" w:rsidRDefault="00ED28AB">
      <w:pPr>
        <w:spacing w:line="240" w:lineRule="auto"/>
      </w:pPr>
      <w:r>
        <w:separator/>
      </w:r>
    </w:p>
  </w:endnote>
  <w:endnote w:type="continuationSeparator" w:id="0">
    <w:p w14:paraId="2BEC542A" w14:textId="77777777" w:rsidR="00ED28AB" w:rsidRDefault="00ED28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E6CBF" w14:textId="77777777" w:rsidR="001E5B11" w:rsidRDefault="00000000">
    <w:pPr>
      <w:pStyle w:val="Footer"/>
      <w:jc w:val="center"/>
    </w:pPr>
    <w:r>
      <w:rPr>
        <w:sz w:val="16"/>
      </w:rPr>
      <w:t>Script-Controlled ACL – Empathy Map Canvas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33077" w14:textId="77777777" w:rsidR="00ED28AB" w:rsidRDefault="00ED28AB">
      <w:pPr>
        <w:spacing w:after="0"/>
      </w:pPr>
      <w:r>
        <w:separator/>
      </w:r>
    </w:p>
  </w:footnote>
  <w:footnote w:type="continuationSeparator" w:id="0">
    <w:p w14:paraId="71426B04" w14:textId="77777777" w:rsidR="00ED28AB" w:rsidRDefault="00ED28A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150170358">
    <w:abstractNumId w:val="5"/>
  </w:num>
  <w:num w:numId="2" w16cid:durableId="1471702740">
    <w:abstractNumId w:val="3"/>
  </w:num>
  <w:num w:numId="3" w16cid:durableId="773405608">
    <w:abstractNumId w:val="2"/>
  </w:num>
  <w:num w:numId="4" w16cid:durableId="1643728840">
    <w:abstractNumId w:val="4"/>
  </w:num>
  <w:num w:numId="5" w16cid:durableId="1081949037">
    <w:abstractNumId w:val="1"/>
  </w:num>
  <w:num w:numId="6" w16cid:durableId="2087336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6168"/>
    <w:rsid w:val="001E5B11"/>
    <w:rsid w:val="0029639D"/>
    <w:rsid w:val="00326F90"/>
    <w:rsid w:val="00AA1D8D"/>
    <w:rsid w:val="00B47730"/>
    <w:rsid w:val="00CB0664"/>
    <w:rsid w:val="00E6426F"/>
    <w:rsid w:val="00ED28AB"/>
    <w:rsid w:val="00FC693F"/>
    <w:rsid w:val="2A5222DA"/>
    <w:rsid w:val="603A3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916417"/>
  <w14:defaultImageDpi w14:val="300"/>
  <w15:docId w15:val="{99C2E6F0-0356-4D84-89C4-BE33BB8AC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/>
    <w:lsdException w:name="Medium Shading 1" w:uiPriority="63" w:qFormat="1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 w:qFormat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 w:qFormat="1"/>
    <w:lsdException w:name="Medium Shading 1 Accent 1" w:uiPriority="63" w:qFormat="1"/>
    <w:lsdException w:name="Medium Shading 2 Accent 1" w:uiPriority="64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 w:qFormat="1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 w:qFormat="1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354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S0583908</cp:lastModifiedBy>
  <cp:revision>2</cp:revision>
  <dcterms:created xsi:type="dcterms:W3CDTF">2026-09-26T10:39:00Z</dcterms:created>
  <dcterms:modified xsi:type="dcterms:W3CDTF">2026-09-26T10:39:00Z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eyJoZGlkIjoiZGJmZGFiY2M5ZWM3NDRiMWExNDExMzQ1NzVlY2NjZjIifQ==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4FBBE80A595348D78823E48EBB96F8C4_13</vt:lpwstr>
  </property>
</Properties>
</file>