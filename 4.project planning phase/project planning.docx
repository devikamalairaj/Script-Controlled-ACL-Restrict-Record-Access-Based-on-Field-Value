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6047" w14:textId="77777777" w:rsidR="008758D9" w:rsidRDefault="00000000">
      <w:pPr>
        <w:pStyle w:val="Title"/>
        <w:jc w:val="center"/>
      </w:pPr>
      <w:r>
        <w:t>Project Planning Logic</w:t>
      </w:r>
    </w:p>
    <w:p w14:paraId="58354B0C" w14:textId="77777777" w:rsidR="008758D9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0F8D0199" w14:textId="02B5DB2C" w:rsidR="008758D9" w:rsidRDefault="00000000">
      <w:r>
        <w:rPr>
          <w:b/>
        </w:rPr>
        <w:t xml:space="preserve">Team Members: </w:t>
      </w:r>
      <w:r w:rsidR="00515E46">
        <w:t>Devika M, Akshaya M, Ragavi V</w:t>
      </w:r>
    </w:p>
    <w:p w14:paraId="2F831630" w14:textId="7670694C" w:rsidR="008758D9" w:rsidRDefault="00000000">
      <w:pPr>
        <w:rPr>
          <w:lang w:val="en-IN"/>
        </w:rPr>
      </w:pPr>
      <w:r>
        <w:rPr>
          <w:lang w:val="en-IN"/>
        </w:rPr>
        <w:t>Team ID: SWTID-2026-</w:t>
      </w:r>
      <w:r w:rsidR="00515E46">
        <w:rPr>
          <w:lang w:val="en-IN"/>
        </w:rPr>
        <w:t>7797</w:t>
      </w:r>
    </w:p>
    <w:p w14:paraId="52F6ED7A" w14:textId="64929A6F" w:rsidR="008758D9" w:rsidRDefault="00000000">
      <w:pPr>
        <w:rPr>
          <w:lang w:val="en-IN"/>
        </w:rPr>
      </w:pPr>
      <w:r>
        <w:rPr>
          <w:lang w:val="en-IN"/>
        </w:rPr>
        <w:t>Date:2</w:t>
      </w:r>
      <w:r w:rsidR="00515E46">
        <w:rPr>
          <w:lang w:val="en-IN"/>
        </w:rPr>
        <w:t>6</w:t>
      </w:r>
      <w:r>
        <w:rPr>
          <w:lang w:val="en-IN"/>
        </w:rPr>
        <w:t>.09.2026</w:t>
      </w:r>
    </w:p>
    <w:p w14:paraId="66014A71" w14:textId="77777777" w:rsidR="008758D9" w:rsidRDefault="00000000">
      <w:pPr>
        <w:pStyle w:val="Heading1"/>
      </w:pPr>
      <w:r>
        <w:t>1. Planning Approach</w:t>
      </w:r>
    </w:p>
    <w:p w14:paraId="5A91CB2F" w14:textId="77777777" w:rsidR="008758D9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262CA6C3" w14:textId="77777777" w:rsidR="008758D9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758D9" w14:paraId="044D26E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A0654C5" w14:textId="77777777" w:rsidR="008758D9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FEEB971" w14:textId="77777777" w:rsidR="008758D9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8758D9" w14:paraId="6D9083BF" w14:textId="77777777">
        <w:trPr>
          <w:jc w:val="center"/>
        </w:trPr>
        <w:tc>
          <w:tcPr>
            <w:tcW w:w="4320" w:type="dxa"/>
          </w:tcPr>
          <w:p w14:paraId="1ED93EE9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0F4F3AD4" w14:textId="77777777" w:rsidR="008758D9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8758D9" w14:paraId="4B382DD0" w14:textId="77777777">
        <w:trPr>
          <w:jc w:val="center"/>
        </w:trPr>
        <w:tc>
          <w:tcPr>
            <w:tcW w:w="4320" w:type="dxa"/>
          </w:tcPr>
          <w:p w14:paraId="5C1B2115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17D115A6" w14:textId="77777777" w:rsidR="008758D9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8758D9" w14:paraId="65A160A6" w14:textId="77777777">
        <w:trPr>
          <w:jc w:val="center"/>
        </w:trPr>
        <w:tc>
          <w:tcPr>
            <w:tcW w:w="4320" w:type="dxa"/>
          </w:tcPr>
          <w:p w14:paraId="45425A5B" w14:textId="77777777" w:rsidR="008758D9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D912E13" w14:textId="77777777" w:rsidR="008758D9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8758D9" w14:paraId="4490E17D" w14:textId="77777777">
        <w:trPr>
          <w:jc w:val="center"/>
        </w:trPr>
        <w:tc>
          <w:tcPr>
            <w:tcW w:w="4320" w:type="dxa"/>
          </w:tcPr>
          <w:p w14:paraId="7B05A0A9" w14:textId="77777777" w:rsidR="008758D9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21F163DD" w14:textId="77777777" w:rsidR="008758D9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052747D7" w14:textId="77777777" w:rsidR="008758D9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758D9" w14:paraId="763144A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EFBA4E6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F1E253" w14:textId="77777777" w:rsidR="008758D9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844AAB" w14:textId="77777777" w:rsidR="008758D9" w:rsidRDefault="00000000">
            <w:pPr>
              <w:spacing w:after="0" w:line="240" w:lineRule="auto"/>
            </w:pPr>
            <w:r>
              <w:t>Logic</w:t>
            </w:r>
          </w:p>
        </w:tc>
      </w:tr>
      <w:tr w:rsidR="008758D9" w14:paraId="654122AA" w14:textId="77777777">
        <w:trPr>
          <w:jc w:val="center"/>
        </w:trPr>
        <w:tc>
          <w:tcPr>
            <w:tcW w:w="2880" w:type="dxa"/>
          </w:tcPr>
          <w:p w14:paraId="5B23C642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679BB1B" w14:textId="77777777" w:rsidR="008758D9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70BA838" w14:textId="77777777" w:rsidR="008758D9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8758D9" w14:paraId="0D6CBF2B" w14:textId="77777777">
        <w:trPr>
          <w:jc w:val="center"/>
        </w:trPr>
        <w:tc>
          <w:tcPr>
            <w:tcW w:w="2880" w:type="dxa"/>
          </w:tcPr>
          <w:p w14:paraId="0EDBC80D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20964A9B" w14:textId="77777777" w:rsidR="008758D9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40B8D268" w14:textId="77777777" w:rsidR="008758D9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8758D9" w14:paraId="2AA513D0" w14:textId="77777777">
        <w:trPr>
          <w:jc w:val="center"/>
        </w:trPr>
        <w:tc>
          <w:tcPr>
            <w:tcW w:w="2880" w:type="dxa"/>
          </w:tcPr>
          <w:p w14:paraId="1FEE90DE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E3849A0" w14:textId="77777777" w:rsidR="008758D9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706D42B5" w14:textId="77777777" w:rsidR="008758D9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8758D9" w14:paraId="737766A9" w14:textId="77777777">
        <w:trPr>
          <w:jc w:val="center"/>
        </w:trPr>
        <w:tc>
          <w:tcPr>
            <w:tcW w:w="2880" w:type="dxa"/>
          </w:tcPr>
          <w:p w14:paraId="19F5E85C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09DFC414" w14:textId="77777777" w:rsidR="008758D9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6871DEA6" w14:textId="77777777" w:rsidR="008758D9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8758D9" w14:paraId="2A884AE6" w14:textId="77777777">
        <w:trPr>
          <w:jc w:val="center"/>
        </w:trPr>
        <w:tc>
          <w:tcPr>
            <w:tcW w:w="2880" w:type="dxa"/>
          </w:tcPr>
          <w:p w14:paraId="46AA51DD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0F13577E" w14:textId="77777777" w:rsidR="008758D9" w:rsidRDefault="00000000">
            <w:pPr>
              <w:spacing w:after="0" w:line="240" w:lineRule="auto"/>
            </w:pPr>
            <w:r>
              <w:t>Epic 5 – DELETE ACL &amp; Final Verification</w:t>
            </w:r>
          </w:p>
        </w:tc>
        <w:tc>
          <w:tcPr>
            <w:tcW w:w="2880" w:type="dxa"/>
          </w:tcPr>
          <w:p w14:paraId="741025D5" w14:textId="77777777" w:rsidR="008758D9" w:rsidRDefault="00000000">
            <w:pPr>
              <w:spacing w:after="0" w:line="240" w:lineRule="auto"/>
            </w:pPr>
            <w:r>
              <w:t xml:space="preserve">Configure DELETE ACL and verify the complete permission sequence and </w:t>
            </w:r>
            <w:proofErr w:type="gramStart"/>
            <w:r>
              <w:lastRenderedPageBreak/>
              <w:t>final outcome</w:t>
            </w:r>
            <w:proofErr w:type="gramEnd"/>
            <w:r>
              <w:t>.</w:t>
            </w:r>
          </w:p>
        </w:tc>
      </w:tr>
    </w:tbl>
    <w:p w14:paraId="49AE3065" w14:textId="77777777" w:rsidR="008758D9" w:rsidRDefault="00000000">
      <w:pPr>
        <w:pStyle w:val="Heading1"/>
      </w:pPr>
      <w:r>
        <w:lastRenderedPageBreak/>
        <w:t>4. Story Point Scale</w:t>
      </w:r>
    </w:p>
    <w:p w14:paraId="3A838089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61E6EC8C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730D9C7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6C384065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450B4153" w14:textId="77777777" w:rsidR="008758D9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758D9" w14:paraId="445D998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BD5F6E0" w14:textId="77777777" w:rsidR="008758D9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A6CD487" w14:textId="77777777" w:rsidR="008758D9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22211F" w14:textId="77777777" w:rsidR="008758D9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8758D9" w14:paraId="3ABFB604" w14:textId="77777777">
        <w:trPr>
          <w:jc w:val="center"/>
        </w:trPr>
        <w:tc>
          <w:tcPr>
            <w:tcW w:w="2880" w:type="dxa"/>
          </w:tcPr>
          <w:p w14:paraId="55D8704B" w14:textId="77777777" w:rsidR="008758D9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6B58BE51" w14:textId="77777777" w:rsidR="008758D9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468A17CC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05D35EB2" w14:textId="77777777">
        <w:trPr>
          <w:jc w:val="center"/>
        </w:trPr>
        <w:tc>
          <w:tcPr>
            <w:tcW w:w="2880" w:type="dxa"/>
          </w:tcPr>
          <w:p w14:paraId="67B6872D" w14:textId="77777777" w:rsidR="008758D9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06CAD60" w14:textId="77777777" w:rsidR="008758D9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44442885" w14:textId="77777777" w:rsidR="008758D9" w:rsidRDefault="00000000">
            <w:pPr>
              <w:spacing w:after="0" w:line="240" w:lineRule="auto"/>
            </w:pPr>
            <w:r>
              <w:t>13</w:t>
            </w:r>
          </w:p>
        </w:tc>
      </w:tr>
      <w:tr w:rsidR="008758D9" w14:paraId="45FC0CF0" w14:textId="77777777">
        <w:trPr>
          <w:jc w:val="center"/>
        </w:trPr>
        <w:tc>
          <w:tcPr>
            <w:tcW w:w="2880" w:type="dxa"/>
          </w:tcPr>
          <w:p w14:paraId="18E4871E" w14:textId="77777777" w:rsidR="008758D9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12204312" w14:textId="77777777" w:rsidR="008758D9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7AB9D3B7" w14:textId="77777777" w:rsidR="008758D9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71893DF5" w14:textId="77777777" w:rsidR="008758D9" w:rsidRDefault="00000000">
      <w:pPr>
        <w:pStyle w:val="Heading1"/>
      </w:pPr>
      <w:r>
        <w:t>6. Velocity Calculation</w:t>
      </w:r>
    </w:p>
    <w:p w14:paraId="391AD9FD" w14:textId="77777777" w:rsidR="008758D9" w:rsidRDefault="00000000">
      <w:r>
        <w:t>Total Story Points = 13 + 13 + 8 = 34</w:t>
      </w:r>
    </w:p>
    <w:p w14:paraId="56298DA9" w14:textId="77777777" w:rsidR="008758D9" w:rsidRDefault="00000000">
      <w:r>
        <w:t>Number of Sprints = 3</w:t>
      </w:r>
    </w:p>
    <w:p w14:paraId="132C6291" w14:textId="77777777" w:rsidR="008758D9" w:rsidRDefault="00000000">
      <w:r>
        <w:t>Average Velocity = 34 / 3 = 11.33 Story Points per Sprint</w:t>
      </w:r>
    </w:p>
    <w:p w14:paraId="28CE03CF" w14:textId="77777777" w:rsidR="008758D9" w:rsidRDefault="00000000">
      <w:pPr>
        <w:pStyle w:val="Heading1"/>
      </w:pPr>
      <w:r>
        <w:t>7. Verification / Definition of Done</w:t>
      </w:r>
    </w:p>
    <w:p w14:paraId="0274D95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57C2C0D6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lastRenderedPageBreak/>
        <w:t>Institution Details table contains the required fields and branch choices ECE, EEE and CSE.</w:t>
      </w:r>
    </w:p>
    <w:p w14:paraId="656CB09A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15BFF32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7FDF74D4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A91F78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0CD1E278" w14:textId="77777777" w:rsidR="008758D9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6AE9C2B3" w14:textId="77777777" w:rsidR="008758D9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24DF3435" w14:textId="77777777" w:rsidR="008758D9" w:rsidRDefault="008758D9">
      <w:pPr>
        <w:pStyle w:val="Title"/>
        <w:pBdr>
          <w:bottom w:val="single" w:sz="8" w:space="1" w:color="4F81BD"/>
        </w:pBdr>
        <w:jc w:val="center"/>
      </w:pPr>
    </w:p>
    <w:sectPr w:rsidR="008758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2B79" w14:textId="77777777" w:rsidR="004C6DB4" w:rsidRDefault="004C6DB4">
      <w:pPr>
        <w:spacing w:line="240" w:lineRule="auto"/>
      </w:pPr>
      <w:r>
        <w:separator/>
      </w:r>
    </w:p>
  </w:endnote>
  <w:endnote w:type="continuationSeparator" w:id="0">
    <w:p w14:paraId="47AD4855" w14:textId="77777777" w:rsidR="004C6DB4" w:rsidRDefault="004C6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4739" w14:textId="77777777" w:rsidR="004C6DB4" w:rsidRDefault="004C6DB4">
      <w:pPr>
        <w:spacing w:after="0"/>
      </w:pPr>
      <w:r>
        <w:separator/>
      </w:r>
    </w:p>
  </w:footnote>
  <w:footnote w:type="continuationSeparator" w:id="0">
    <w:p w14:paraId="4F9820F0" w14:textId="77777777" w:rsidR="004C6DB4" w:rsidRDefault="004C6D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38752576">
    <w:abstractNumId w:val="5"/>
  </w:num>
  <w:num w:numId="2" w16cid:durableId="1674525908">
    <w:abstractNumId w:val="3"/>
  </w:num>
  <w:num w:numId="3" w16cid:durableId="797183869">
    <w:abstractNumId w:val="2"/>
  </w:num>
  <w:num w:numId="4" w16cid:durableId="212085688">
    <w:abstractNumId w:val="4"/>
  </w:num>
  <w:num w:numId="5" w16cid:durableId="1114713565">
    <w:abstractNumId w:val="1"/>
  </w:num>
  <w:num w:numId="6" w16cid:durableId="148716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A43"/>
    <w:rsid w:val="0015074B"/>
    <w:rsid w:val="0029639D"/>
    <w:rsid w:val="00326F90"/>
    <w:rsid w:val="004C6DB4"/>
    <w:rsid w:val="00515E46"/>
    <w:rsid w:val="008758D9"/>
    <w:rsid w:val="00AA1D8D"/>
    <w:rsid w:val="00B17CB0"/>
    <w:rsid w:val="00B47730"/>
    <w:rsid w:val="00CB0664"/>
    <w:rsid w:val="00E35F85"/>
    <w:rsid w:val="00F65972"/>
    <w:rsid w:val="00FC693F"/>
    <w:rsid w:val="35340733"/>
    <w:rsid w:val="4C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350D4"/>
  <w14:defaultImageDpi w14:val="300"/>
  <w15:docId w15:val="{0A7CF7E5-42D8-49ED-A614-372EF95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uiPriority="0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qFormat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S0583908</cp:lastModifiedBy>
  <cp:revision>2</cp:revision>
  <dcterms:created xsi:type="dcterms:W3CDTF">2026-09-26T10:59:00Z</dcterms:created>
  <dcterms:modified xsi:type="dcterms:W3CDTF">2026-09-26T10:59:00Z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EBF3BBA27A304E5AA47AA95E50571358_13</vt:lpwstr>
  </property>
</Properties>
</file>